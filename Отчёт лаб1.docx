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</w:pPr>
      <w:r>
        <w:rPr>
          <w:lang w:eastAsia="ru-RU"/>
        </w:rPr>
        <w:drawing>
          <wp:inline distT="0" distB="0" distL="0" distR="0">
            <wp:extent cx="1485900" cy="847725"/>
            <wp:effectExtent l="0" t="0" r="7620" b="5715"/>
            <wp:docPr id="1" name="Рисунок 6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Times New Roman" w:hAnsi="Times New Roman"/>
          <w:b/>
          <w:bCs/>
          <w:sz w:val="28"/>
          <w:szCs w:val="28"/>
        </w:rPr>
        <w:t>МИНОБРНАУКИ РОССИИ</w:t>
      </w:r>
    </w:p>
    <w:p>
      <w:pPr>
        <w:jc w:val="center"/>
      </w:pPr>
      <w:r>
        <w:rPr>
          <w:rFonts w:ascii="Times New Roman" w:hAnsi="Times New Roman"/>
          <w:b/>
          <w:bCs/>
          <w:sz w:val="28"/>
          <w:szCs w:val="28"/>
        </w:rPr>
        <w:t>федеральное государственное бюджетное образовательное учреждение</w:t>
      </w:r>
    </w:p>
    <w:p>
      <w:pPr>
        <w:jc w:val="center"/>
      </w:pPr>
      <w:r>
        <w:rPr>
          <w:rFonts w:ascii="Times New Roman" w:hAnsi="Times New Roman"/>
          <w:b/>
          <w:bCs/>
          <w:sz w:val="28"/>
          <w:szCs w:val="28"/>
        </w:rPr>
        <w:t>высшего образования</w:t>
      </w:r>
    </w:p>
    <w:p>
      <w:pPr>
        <w:jc w:val="center"/>
      </w:pPr>
      <w:r>
        <w:rPr>
          <w:rFonts w:ascii="Times New Roman" w:hAnsi="Times New Roman"/>
          <w:b/>
          <w:bCs/>
          <w:sz w:val="28"/>
          <w:szCs w:val="28"/>
        </w:rPr>
        <w:t xml:space="preserve"> «Московский государственный технологический университет «СТАНКИН»</w:t>
      </w:r>
    </w:p>
    <w:p>
      <w:pPr>
        <w:pBdr>
          <w:bottom w:val="single" w:color="00000A" w:sz="4" w:space="1"/>
        </w:pBdr>
        <w:jc w:val="center"/>
      </w:pPr>
      <w:r>
        <w:rPr>
          <w:rFonts w:ascii="Times New Roman" w:hAnsi="Times New Roman"/>
          <w:b/>
          <w:bCs/>
          <w:sz w:val="28"/>
          <w:szCs w:val="28"/>
        </w:rPr>
        <w:t>(ФГБОУ ВО «МГТУ «СТАНКИН»)</w:t>
      </w:r>
    </w:p>
    <w:p>
      <w:pPr>
        <w:spacing w:after="0"/>
        <w:rPr>
          <w:rFonts w:ascii="Times New Roman" w:hAnsi="Times New Roman"/>
          <w:i/>
          <w:sz w:val="28"/>
          <w:szCs w:val="28"/>
        </w:rPr>
      </w:pPr>
    </w:p>
    <w:tbl>
      <w:tblPr>
        <w:tblStyle w:val="12"/>
        <w:tblW w:w="957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6"/>
        <w:gridCol w:w="4784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  <w:shd w:val="clear" w:color="auto" w:fill="auto"/>
          </w:tcPr>
          <w:p>
            <w:pPr>
              <w:spacing w:after="0"/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Институт </w:t>
            </w:r>
            <w:r>
              <w:rPr>
                <w:rFonts w:ascii="Times New Roman" w:hAnsi="Times New Roman"/>
                <w:sz w:val="28"/>
                <w:szCs w:val="28"/>
              </w:rPr>
              <w:br w:type="textWrapping"/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информационных </w:t>
            </w:r>
            <w:r>
              <w:rPr>
                <w:rFonts w:ascii="Times New Roman" w:hAnsi="Times New Roman"/>
                <w:sz w:val="28"/>
                <w:szCs w:val="28"/>
              </w:rPr>
              <w:br w:type="textWrapping"/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систем и технологий</w:t>
            </w:r>
          </w:p>
        </w:tc>
        <w:tc>
          <w:tcPr>
            <w:tcW w:w="4784" w:type="dxa"/>
            <w:shd w:val="clear" w:color="auto" w:fill="auto"/>
          </w:tcPr>
          <w:p>
            <w:pPr>
              <w:spacing w:after="0"/>
              <w:ind w:left="1212"/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Кафедра</w:t>
            </w:r>
          </w:p>
          <w:p>
            <w:pPr>
              <w:spacing w:after="0"/>
              <w:ind w:left="1212"/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информационных систем</w:t>
            </w:r>
          </w:p>
        </w:tc>
      </w:tr>
    </w:tbl>
    <w:p>
      <w:pPr>
        <w:spacing w:after="0"/>
        <w:rPr>
          <w:rFonts w:ascii="Times New Roman" w:hAnsi="Times New Roman"/>
          <w:i/>
          <w:sz w:val="28"/>
          <w:szCs w:val="28"/>
        </w:rPr>
      </w:pPr>
    </w:p>
    <w:p>
      <w:pPr>
        <w:spacing w:after="0"/>
        <w:rPr>
          <w:rFonts w:ascii="Times New Roman" w:hAnsi="Times New Roman"/>
          <w:i/>
          <w:sz w:val="28"/>
          <w:szCs w:val="28"/>
        </w:rPr>
      </w:pPr>
    </w:p>
    <w:p>
      <w:pPr>
        <w:spacing w:before="200"/>
        <w:jc w:val="center"/>
      </w:pPr>
      <w:r>
        <w:rPr>
          <w:rFonts w:ascii="Times New Roman" w:hAnsi="Times New Roman"/>
          <w:b/>
          <w:bCs/>
          <w:sz w:val="28"/>
          <w:szCs w:val="28"/>
        </w:rPr>
        <w:t>Основная образовательная программа 09.03.02</w:t>
      </w:r>
      <w:r>
        <w:rPr>
          <w:rFonts w:ascii="Times New Roman" w:hAnsi="Times New Roman"/>
          <w:b/>
          <w:bCs/>
          <w:sz w:val="28"/>
          <w:szCs w:val="28"/>
        </w:rPr>
        <w:br w:type="textWrapping"/>
      </w:r>
      <w:r>
        <w:rPr>
          <w:rFonts w:ascii="Times New Roman" w:hAnsi="Times New Roman"/>
          <w:b/>
          <w:bCs/>
          <w:sz w:val="28"/>
          <w:szCs w:val="28"/>
        </w:rPr>
        <w:t>«Информационные системы и технологии»</w:t>
      </w:r>
    </w:p>
    <w:p>
      <w:pPr>
        <w:jc w:val="center"/>
      </w:pPr>
      <w:r>
        <w:rPr>
          <w:rFonts w:ascii="Times New Roman" w:hAnsi="Times New Roman"/>
          <w:b/>
          <w:bCs/>
          <w:sz w:val="28"/>
          <w:szCs w:val="28"/>
        </w:rPr>
        <w:t>Отчёт</w:t>
      </w:r>
    </w:p>
    <w:p>
      <w:pPr>
        <w:rPr>
          <w:rFonts w:ascii="Times New Roman" w:hAnsi="Times New Roman"/>
          <w:b/>
          <w:bCs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>
      <w:pPr>
        <w:wordWrap w:val="0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Плотникова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Д. А.</w:t>
      </w:r>
    </w:p>
    <w:p>
      <w:pPr>
        <w:ind w:firstLine="28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</w:p>
    <w:p>
      <w:pPr>
        <w:wordWrap w:val="0"/>
        <w:ind w:firstLine="280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Кайшев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Д.А.</w:t>
      </w:r>
    </w:p>
    <w:p/>
    <w:p>
      <w:pPr>
        <w:rPr>
          <w:lang w:val="en-US"/>
        </w:rPr>
      </w:pPr>
      <w:r>
        <w:rPr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Задание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>
      <w:pPr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Сделать сайт с использованием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HTML+CSS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без использования языка программирования.Нужно использовать как можно больше тегов.Сайт должен иметь тематику и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цель.Желательно сделать сайт многостраничным.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  <w:t>Использованные теги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&lt;! DOCTYPE HTML&gt; -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  <w:t xml:space="preserve"> Указывает тип документа.Страница имеет тип 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HTML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&lt;html&gt;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-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  <w:t xml:space="preserve"> Тег, в который заключено всё содержимое страницы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&lt;body&gt;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  <w:t xml:space="preserve"> - Тег, в который заключено основное тело страницы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&lt;div&gt;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  <w:t xml:space="preserve"> - Блочный элемент для выделения фрагмента документа,с целью изменения вида содержимого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&lt;head&gt;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  <w:t xml:space="preserve"> - Вспомогательный тег для дополнительных элементов при работе с Веб-браузером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&lt;article&gt;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  <w:t xml:space="preserve"> - элемент задающий содержимое сайта, как новость, статью, или запись блога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&lt;header&gt;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  <w:t xml:space="preserve"> - заголовочный тег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&lt;href&gt;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  <w:t xml:space="preserve"> - ссылочный тег для перехода между страницами или элементами страницы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&lt;ul&gt;&lt;/ul&gt;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  <w:t xml:space="preserve"> - открывающий списочный тег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&lt;li&gt;&lt;/li&gt;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  <w:t xml:space="preserve"> - элемент списка</w:t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&lt;section&gt;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ru-RU"/>
        </w:rPr>
        <w:t xml:space="preserve"> - тег, делящий страницу на разделы. Нужен, к примеру, для создания новостных лент и т.п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.</w:t>
      </w:r>
    </w:p>
    <w:p>
      <w:pPr>
        <w:pStyle w:val="103"/>
        <w:keepNext w:val="0"/>
        <w:keepLines w:val="0"/>
        <w:widowControl/>
        <w:suppressLineNumbers w:val="0"/>
        <w:ind w:left="0" w:firstLine="0"/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lang w:val="ru-RU"/>
        </w:rPr>
        <w:t>Примеры работы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000000"/>
          <w:spacing w:val="0"/>
          <w:lang w:val="en-US"/>
        </w:rPr>
        <w:t>:</w:t>
      </w:r>
    </w:p>
    <w:p>
      <w:r>
        <w:drawing>
          <wp:inline distT="0" distB="0" distL="114300" distR="114300">
            <wp:extent cx="5907405" cy="3171825"/>
            <wp:effectExtent l="0" t="0" r="5715" b="13335"/>
            <wp:docPr id="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rcRect l="3159" t="4136" r="885" b="4286"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877560" cy="3127375"/>
            <wp:effectExtent l="0" t="0" r="5080" b="12065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rcRect l="3159" t="4565" r="1242" b="5015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Кнопка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“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Посмотреть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”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открывает более подробное описание творчества каждого из художников.</w:t>
      </w:r>
    </w:p>
    <w:p>
      <w:pPr>
        <w:rPr>
          <w:lang w:val="en-US"/>
        </w:rPr>
      </w:pPr>
      <w:r>
        <w:drawing>
          <wp:inline distT="0" distB="0" distL="114300" distR="114300">
            <wp:extent cx="5832475" cy="2895600"/>
            <wp:effectExtent l="0" t="0" r="4445" b="0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rcRect l="4268" t="12130" r="1567" b="4779"/>
                    <a:stretch>
                      <a:fillRect/>
                    </a:stretch>
                  </pic:blipFill>
                  <pic:spPr>
                    <a:xfrm>
                      <a:off x="0" y="0"/>
                      <a:ext cx="58324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</w:pPr>
    <w:r>
      <w:rPr>
        <w:rFonts w:ascii="Times New Roman" w:hAnsi="Times New Roman"/>
        <w:sz w:val="28"/>
        <w:szCs w:val="28"/>
      </w:rPr>
      <w:t>Москва 202</w:t>
    </w:r>
    <w:r>
      <w:rPr>
        <w:rFonts w:hint="default" w:ascii="Times New Roman" w:hAnsi="Times New Roman"/>
        <w:sz w:val="28"/>
        <w:szCs w:val="28"/>
        <w:lang w:val="ru-RU"/>
      </w:rPr>
      <w:t>1</w:t>
    </w:r>
    <w:r>
      <w:rPr>
        <w:rFonts w:ascii="Times New Roman" w:hAnsi="Times New Roman"/>
        <w:sz w:val="28"/>
        <w:szCs w:val="28"/>
      </w:rPr>
      <w:t xml:space="preserve">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3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6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49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88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7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81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84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83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8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8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9"/>
  </w:num>
  <w:num w:numId="7">
    <w:abstractNumId w:val="7"/>
  </w:num>
  <w:num w:numId="8">
    <w:abstractNumId w:val="6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A7C26F7"/>
    <w:rsid w:val="0F296677"/>
    <w:rsid w:val="1532043B"/>
    <w:rsid w:val="303B52FD"/>
    <w:rsid w:val="3D2E204C"/>
    <w:rsid w:val="40723267"/>
    <w:rsid w:val="411433A6"/>
    <w:rsid w:val="5E865D50"/>
    <w:rsid w:val="60603253"/>
    <w:rsid w:val="6DAA1078"/>
    <w:rsid w:val="765F1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qFormat="1"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uppressAutoHyphens/>
      <w:spacing w:after="200" w:line="276" w:lineRule="auto"/>
    </w:pPr>
    <w:rPr>
      <w:rFonts w:asciiTheme="minorHAnsi" w:hAnsiTheme="minorHAnsi" w:eastAsiaTheme="minorHAnsi" w:cstheme="minorBidi"/>
      <w:color w:val="00000A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outlineLvl w:val="5"/>
    </w:pPr>
    <w:rPr>
      <w:b/>
      <w:bCs/>
      <w:kern w:val="0"/>
      <w:sz w:val="22"/>
      <w:szCs w:val="22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outlineLvl w:val="6"/>
    </w:pPr>
    <w:rPr>
      <w:kern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Sample"/>
    <w:basedOn w:val="11"/>
    <w:uiPriority w:val="0"/>
    <w:rPr>
      <w:rFonts w:ascii="Courier New" w:hAnsi="Courier New" w:cs="Courier New"/>
    </w:rPr>
  </w:style>
  <w:style w:type="character" w:styleId="14">
    <w:name w:val="FollowedHyperlink"/>
    <w:basedOn w:val="11"/>
    <w:uiPriority w:val="0"/>
    <w:rPr>
      <w:color w:val="800080"/>
      <w:u w:val="single"/>
    </w:rPr>
  </w:style>
  <w:style w:type="character" w:styleId="15">
    <w:name w:val="footnote reference"/>
    <w:basedOn w:val="11"/>
    <w:uiPriority w:val="0"/>
    <w:rPr>
      <w:vertAlign w:val="superscript"/>
    </w:rPr>
  </w:style>
  <w:style w:type="character" w:styleId="16">
    <w:name w:val="annotation reference"/>
    <w:basedOn w:val="11"/>
    <w:uiPriority w:val="0"/>
    <w:rPr>
      <w:sz w:val="21"/>
      <w:szCs w:val="21"/>
    </w:rPr>
  </w:style>
  <w:style w:type="character" w:styleId="17">
    <w:name w:val="endnote reference"/>
    <w:basedOn w:val="11"/>
    <w:uiPriority w:val="0"/>
    <w:rPr>
      <w:vertAlign w:val="superscript"/>
    </w:rPr>
  </w:style>
  <w:style w:type="character" w:styleId="18">
    <w:name w:val="HTML Acronym"/>
    <w:basedOn w:val="11"/>
    <w:uiPriority w:val="0"/>
  </w:style>
  <w:style w:type="character" w:styleId="19">
    <w:name w:val="Emphasis"/>
    <w:basedOn w:val="11"/>
    <w:qFormat/>
    <w:uiPriority w:val="0"/>
    <w:rPr>
      <w:i/>
      <w:iCs/>
    </w:rPr>
  </w:style>
  <w:style w:type="character" w:styleId="20">
    <w:name w:val="Hyperlink"/>
    <w:basedOn w:val="11"/>
    <w:uiPriority w:val="0"/>
    <w:rPr>
      <w:color w:val="0000FF"/>
      <w:u w:val="single"/>
    </w:rPr>
  </w:style>
  <w:style w:type="character" w:styleId="21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character" w:styleId="22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3">
    <w:name w:val="page number"/>
    <w:basedOn w:val="11"/>
    <w:qFormat/>
    <w:uiPriority w:val="0"/>
  </w:style>
  <w:style w:type="character" w:styleId="24">
    <w:name w:val="line number"/>
    <w:basedOn w:val="11"/>
    <w:qFormat/>
    <w:uiPriority w:val="0"/>
  </w:style>
  <w:style w:type="character" w:styleId="25">
    <w:name w:val="HTML Definition"/>
    <w:basedOn w:val="11"/>
    <w:qFormat/>
    <w:uiPriority w:val="0"/>
    <w:rPr>
      <w:i/>
      <w:iCs/>
    </w:rPr>
  </w:style>
  <w:style w:type="character" w:styleId="26">
    <w:name w:val="HTML Variable"/>
    <w:basedOn w:val="11"/>
    <w:qFormat/>
    <w:uiPriority w:val="0"/>
    <w:rPr>
      <w:i/>
      <w:iCs/>
    </w:rPr>
  </w:style>
  <w:style w:type="character" w:styleId="27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28">
    <w:name w:val="Strong"/>
    <w:basedOn w:val="11"/>
    <w:qFormat/>
    <w:uiPriority w:val="0"/>
    <w:rPr>
      <w:b/>
      <w:bCs/>
    </w:rPr>
  </w:style>
  <w:style w:type="character" w:styleId="29">
    <w:name w:val="HTML Cite"/>
    <w:basedOn w:val="11"/>
    <w:uiPriority w:val="0"/>
    <w:rPr>
      <w:i/>
      <w:iCs/>
    </w:rPr>
  </w:style>
  <w:style w:type="paragraph" w:styleId="30">
    <w:name w:val="Balloon Text"/>
    <w:basedOn w:val="1"/>
    <w:qFormat/>
    <w:uiPriority w:val="0"/>
    <w:rPr>
      <w:sz w:val="16"/>
      <w:szCs w:val="16"/>
    </w:rPr>
  </w:style>
  <w:style w:type="paragraph" w:styleId="31">
    <w:name w:val="List 5"/>
    <w:basedOn w:val="1"/>
    <w:qFormat/>
    <w:uiPriority w:val="0"/>
    <w:pPr>
      <w:ind w:left="1800" w:hanging="360"/>
    </w:pPr>
  </w:style>
  <w:style w:type="paragraph" w:styleId="32">
    <w:name w:val="List Continue"/>
    <w:basedOn w:val="1"/>
    <w:uiPriority w:val="0"/>
    <w:pPr>
      <w:spacing w:after="120"/>
      <w:ind w:left="360"/>
    </w:pPr>
  </w:style>
  <w:style w:type="paragraph" w:styleId="33">
    <w:name w:val="Body Text 2"/>
    <w:basedOn w:val="1"/>
    <w:qFormat/>
    <w:uiPriority w:val="0"/>
    <w:pPr>
      <w:spacing w:after="120" w:line="480" w:lineRule="auto"/>
    </w:pPr>
  </w:style>
  <w:style w:type="paragraph" w:styleId="34">
    <w:name w:val="List Number 5"/>
    <w:basedOn w:val="1"/>
    <w:uiPriority w:val="0"/>
    <w:pPr>
      <w:numPr>
        <w:ilvl w:val="0"/>
        <w:numId w:val="1"/>
      </w:numPr>
    </w:pPr>
  </w:style>
  <w:style w:type="paragraph" w:styleId="35">
    <w:name w:val="Closing"/>
    <w:basedOn w:val="1"/>
    <w:qFormat/>
    <w:uiPriority w:val="0"/>
    <w:pPr>
      <w:ind w:left="4320"/>
    </w:pPr>
  </w:style>
  <w:style w:type="paragraph" w:styleId="36">
    <w:name w:val="Normal Indent"/>
    <w:basedOn w:val="1"/>
    <w:qFormat/>
    <w:uiPriority w:val="0"/>
    <w:pPr>
      <w:ind w:left="708"/>
    </w:pPr>
  </w:style>
  <w:style w:type="paragraph" w:styleId="37">
    <w:name w:val="envelope return"/>
    <w:basedOn w:val="1"/>
    <w:qFormat/>
    <w:uiPriority w:val="0"/>
    <w:rPr>
      <w:rFonts w:ascii="Arial" w:hAnsi="Arial" w:cs="Arial"/>
      <w:sz w:val="20"/>
    </w:rPr>
  </w:style>
  <w:style w:type="paragraph" w:styleId="38">
    <w:name w:val="Plain Text"/>
    <w:basedOn w:val="1"/>
    <w:uiPriority w:val="0"/>
    <w:rPr>
      <w:rFonts w:ascii="Courier New" w:hAnsi="Courier New" w:cs="Courier New"/>
      <w:sz w:val="20"/>
    </w:rPr>
  </w:style>
  <w:style w:type="paragraph" w:styleId="39">
    <w:name w:val="Body Text Indent 3"/>
    <w:basedOn w:val="1"/>
    <w:qFormat/>
    <w:uiPriority w:val="0"/>
    <w:pPr>
      <w:spacing w:after="120"/>
      <w:ind w:left="360"/>
    </w:pPr>
    <w:rPr>
      <w:sz w:val="16"/>
      <w:szCs w:val="16"/>
    </w:rPr>
  </w:style>
  <w:style w:type="paragraph" w:styleId="40">
    <w:name w:val="endnote text"/>
    <w:basedOn w:val="1"/>
    <w:qFormat/>
    <w:uiPriority w:val="0"/>
    <w:pPr>
      <w:snapToGrid w:val="0"/>
      <w:jc w:val="left"/>
    </w:pPr>
  </w:style>
  <w:style w:type="paragraph" w:styleId="4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42">
    <w:name w:val="annotation text"/>
    <w:basedOn w:val="1"/>
    <w:qFormat/>
    <w:uiPriority w:val="0"/>
    <w:pPr>
      <w:jc w:val="left"/>
    </w:pPr>
  </w:style>
  <w:style w:type="paragraph" w:styleId="43">
    <w:name w:val="index 1"/>
    <w:basedOn w:val="1"/>
    <w:next w:val="1"/>
    <w:qFormat/>
    <w:uiPriority w:val="0"/>
  </w:style>
  <w:style w:type="paragraph" w:styleId="44">
    <w:name w:val="annotation subject"/>
    <w:basedOn w:val="42"/>
    <w:next w:val="42"/>
    <w:qFormat/>
    <w:uiPriority w:val="0"/>
    <w:rPr>
      <w:b/>
      <w:bCs/>
    </w:rPr>
  </w:style>
  <w:style w:type="paragraph" w:styleId="45">
    <w:name w:val="Document Map"/>
    <w:basedOn w:val="1"/>
    <w:qFormat/>
    <w:uiPriority w:val="0"/>
    <w:pPr>
      <w:shd w:val="clear" w:color="auto" w:fill="000080"/>
    </w:pPr>
  </w:style>
  <w:style w:type="paragraph" w:styleId="46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7">
    <w:name w:val="toc 8"/>
    <w:basedOn w:val="1"/>
    <w:next w:val="1"/>
    <w:qFormat/>
    <w:uiPriority w:val="0"/>
    <w:pPr>
      <w:ind w:left="2940" w:leftChars="1400"/>
    </w:p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List Number 3"/>
    <w:basedOn w:val="1"/>
    <w:qFormat/>
    <w:uiPriority w:val="0"/>
    <w:pPr>
      <w:numPr>
        <w:ilvl w:val="0"/>
        <w:numId w:val="2"/>
      </w:numPr>
    </w:pPr>
  </w:style>
  <w:style w:type="paragraph" w:styleId="50">
    <w:name w:val="HTML Address"/>
    <w:basedOn w:val="1"/>
    <w:qFormat/>
    <w:uiPriority w:val="0"/>
    <w:rPr>
      <w:i/>
      <w:iCs/>
    </w:rPr>
  </w:style>
  <w:style w:type="paragraph" w:styleId="51">
    <w:name w:val="index 7"/>
    <w:basedOn w:val="1"/>
    <w:next w:val="1"/>
    <w:qFormat/>
    <w:uiPriority w:val="0"/>
    <w:pPr>
      <w:ind w:left="1200" w:leftChars="1200"/>
    </w:pPr>
  </w:style>
  <w:style w:type="paragraph" w:styleId="52">
    <w:name w:val="index 3"/>
    <w:basedOn w:val="1"/>
    <w:next w:val="1"/>
    <w:qFormat/>
    <w:uiPriority w:val="0"/>
    <w:pPr>
      <w:ind w:left="400" w:leftChars="400"/>
    </w:pPr>
  </w:style>
  <w:style w:type="paragraph" w:styleId="53">
    <w:name w:val="index 5"/>
    <w:basedOn w:val="1"/>
    <w:next w:val="1"/>
    <w:uiPriority w:val="0"/>
    <w:pPr>
      <w:ind w:left="800" w:leftChars="800"/>
    </w:pPr>
  </w:style>
  <w:style w:type="paragraph" w:styleId="54">
    <w:name w:val="index 4"/>
    <w:basedOn w:val="1"/>
    <w:next w:val="1"/>
    <w:qFormat/>
    <w:uiPriority w:val="0"/>
    <w:pPr>
      <w:ind w:left="600" w:leftChars="600"/>
    </w:pPr>
  </w:style>
  <w:style w:type="paragraph" w:styleId="55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56">
    <w:name w:val="toc 9"/>
    <w:basedOn w:val="1"/>
    <w:next w:val="1"/>
    <w:uiPriority w:val="0"/>
    <w:pPr>
      <w:ind w:left="3360" w:leftChars="1600"/>
    </w:pPr>
  </w:style>
  <w:style w:type="paragraph" w:styleId="57">
    <w:name w:val="toc 7"/>
    <w:basedOn w:val="1"/>
    <w:next w:val="1"/>
    <w:qFormat/>
    <w:uiPriority w:val="0"/>
    <w:pPr>
      <w:ind w:left="2520" w:leftChars="1200"/>
    </w:pPr>
  </w:style>
  <w:style w:type="paragraph" w:styleId="58">
    <w:name w:val="index 6"/>
    <w:basedOn w:val="1"/>
    <w:next w:val="1"/>
    <w:qFormat/>
    <w:uiPriority w:val="0"/>
    <w:pPr>
      <w:ind w:left="1000" w:leftChars="1000"/>
    </w:pPr>
  </w:style>
  <w:style w:type="paragraph" w:styleId="59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60">
    <w:name w:val="index 8"/>
    <w:basedOn w:val="1"/>
    <w:next w:val="1"/>
    <w:uiPriority w:val="0"/>
    <w:pPr>
      <w:ind w:left="1400" w:leftChars="1400"/>
    </w:pPr>
  </w:style>
  <w:style w:type="paragraph" w:styleId="61">
    <w:name w:val="Body Text"/>
    <w:basedOn w:val="1"/>
    <w:qFormat/>
    <w:uiPriority w:val="0"/>
    <w:pPr>
      <w:spacing w:after="120"/>
    </w:pPr>
  </w:style>
  <w:style w:type="paragraph" w:styleId="62">
    <w:name w:val="index 9"/>
    <w:basedOn w:val="1"/>
    <w:next w:val="1"/>
    <w:qFormat/>
    <w:uiPriority w:val="0"/>
    <w:pPr>
      <w:ind w:left="1600" w:leftChars="1600"/>
    </w:pPr>
  </w:style>
  <w:style w:type="paragraph" w:styleId="63">
    <w:name w:val="List Number 4"/>
    <w:basedOn w:val="1"/>
    <w:qFormat/>
    <w:uiPriority w:val="0"/>
    <w:pPr>
      <w:numPr>
        <w:ilvl w:val="0"/>
        <w:numId w:val="3"/>
      </w:numPr>
    </w:pPr>
  </w:style>
  <w:style w:type="paragraph" w:styleId="64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65">
    <w:name w:val="index heading"/>
    <w:basedOn w:val="1"/>
    <w:next w:val="43"/>
    <w:uiPriority w:val="0"/>
    <w:rPr>
      <w:rFonts w:ascii="Arial" w:hAnsi="Arial" w:cs="Arial"/>
      <w:b/>
      <w:bCs/>
    </w:rPr>
  </w:style>
  <w:style w:type="paragraph" w:styleId="66">
    <w:name w:val="toc 1"/>
    <w:basedOn w:val="1"/>
    <w:next w:val="1"/>
    <w:uiPriority w:val="0"/>
  </w:style>
  <w:style w:type="paragraph" w:styleId="67">
    <w:name w:val="table of authorities"/>
    <w:basedOn w:val="1"/>
    <w:next w:val="1"/>
    <w:qFormat/>
    <w:uiPriority w:val="0"/>
    <w:pPr>
      <w:ind w:left="420" w:leftChars="200"/>
    </w:pPr>
  </w:style>
  <w:style w:type="paragraph" w:styleId="68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9">
    <w:name w:val="toc 6"/>
    <w:basedOn w:val="1"/>
    <w:next w:val="1"/>
    <w:qFormat/>
    <w:uiPriority w:val="0"/>
    <w:pPr>
      <w:ind w:left="2100" w:leftChars="1000"/>
    </w:pPr>
  </w:style>
  <w:style w:type="paragraph" w:styleId="70">
    <w:name w:val="table of figures"/>
    <w:basedOn w:val="1"/>
    <w:next w:val="1"/>
    <w:uiPriority w:val="0"/>
    <w:pPr>
      <w:ind w:leftChars="200" w:hanging="200" w:hangingChars="200"/>
    </w:pPr>
  </w:style>
  <w:style w:type="paragraph" w:styleId="71">
    <w:name w:val="toc 3"/>
    <w:basedOn w:val="1"/>
    <w:next w:val="1"/>
    <w:qFormat/>
    <w:uiPriority w:val="0"/>
    <w:pPr>
      <w:ind w:left="840" w:leftChars="400"/>
    </w:pPr>
  </w:style>
  <w:style w:type="paragraph" w:styleId="72">
    <w:name w:val="toc 2"/>
    <w:basedOn w:val="1"/>
    <w:next w:val="1"/>
    <w:qFormat/>
    <w:uiPriority w:val="0"/>
    <w:pPr>
      <w:ind w:left="420" w:leftChars="200"/>
    </w:pPr>
  </w:style>
  <w:style w:type="paragraph" w:styleId="73">
    <w:name w:val="toc 4"/>
    <w:basedOn w:val="1"/>
    <w:next w:val="1"/>
    <w:qFormat/>
    <w:uiPriority w:val="0"/>
    <w:pPr>
      <w:ind w:left="1260" w:leftChars="600"/>
    </w:pPr>
  </w:style>
  <w:style w:type="paragraph" w:styleId="74">
    <w:name w:val="toc 5"/>
    <w:basedOn w:val="1"/>
    <w:next w:val="1"/>
    <w:qFormat/>
    <w:uiPriority w:val="0"/>
    <w:pPr>
      <w:ind w:left="1680" w:leftChars="800"/>
    </w:pPr>
  </w:style>
  <w:style w:type="paragraph" w:styleId="75">
    <w:name w:val="Note Heading"/>
    <w:basedOn w:val="1"/>
    <w:next w:val="1"/>
    <w:uiPriority w:val="0"/>
  </w:style>
  <w:style w:type="paragraph" w:styleId="76">
    <w:name w:val="Date"/>
    <w:basedOn w:val="1"/>
    <w:next w:val="1"/>
    <w:uiPriority w:val="0"/>
  </w:style>
  <w:style w:type="paragraph" w:styleId="77">
    <w:name w:val="List Bullet 5"/>
    <w:basedOn w:val="1"/>
    <w:uiPriority w:val="0"/>
    <w:pPr>
      <w:numPr>
        <w:ilvl w:val="0"/>
        <w:numId w:val="4"/>
      </w:numPr>
    </w:pPr>
  </w:style>
  <w:style w:type="paragraph" w:styleId="78">
    <w:name w:val="Body Text First Indent"/>
    <w:basedOn w:val="61"/>
    <w:uiPriority w:val="0"/>
    <w:pPr>
      <w:ind w:firstLine="210"/>
    </w:pPr>
  </w:style>
  <w:style w:type="paragraph" w:styleId="79">
    <w:name w:val="Body Text First Indent 2"/>
    <w:basedOn w:val="80"/>
    <w:uiPriority w:val="0"/>
    <w:pPr>
      <w:ind w:firstLine="210"/>
    </w:pPr>
  </w:style>
  <w:style w:type="paragraph" w:styleId="80">
    <w:name w:val="Body Text Indent"/>
    <w:basedOn w:val="1"/>
    <w:uiPriority w:val="0"/>
    <w:pPr>
      <w:spacing w:after="120"/>
      <w:ind w:left="360"/>
    </w:pPr>
  </w:style>
  <w:style w:type="paragraph" w:styleId="81">
    <w:name w:val="List Bullet 4"/>
    <w:basedOn w:val="1"/>
    <w:uiPriority w:val="0"/>
    <w:pPr>
      <w:numPr>
        <w:ilvl w:val="0"/>
        <w:numId w:val="5"/>
      </w:numPr>
    </w:pPr>
  </w:style>
  <w:style w:type="paragraph" w:styleId="82">
    <w:name w:val="List Bullet"/>
    <w:basedOn w:val="1"/>
    <w:uiPriority w:val="0"/>
    <w:pPr>
      <w:numPr>
        <w:ilvl w:val="0"/>
        <w:numId w:val="6"/>
      </w:numPr>
    </w:pPr>
  </w:style>
  <w:style w:type="paragraph" w:styleId="83">
    <w:name w:val="List Bullet 2"/>
    <w:basedOn w:val="1"/>
    <w:uiPriority w:val="0"/>
    <w:pPr>
      <w:numPr>
        <w:ilvl w:val="0"/>
        <w:numId w:val="7"/>
      </w:numPr>
    </w:pPr>
  </w:style>
  <w:style w:type="paragraph" w:styleId="84">
    <w:name w:val="List Bullet 3"/>
    <w:basedOn w:val="1"/>
    <w:uiPriority w:val="0"/>
    <w:pPr>
      <w:numPr>
        <w:ilvl w:val="0"/>
        <w:numId w:val="8"/>
      </w:numPr>
    </w:pPr>
  </w:style>
  <w:style w:type="paragraph" w:styleId="8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86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87">
    <w:name w:val="List Number"/>
    <w:basedOn w:val="1"/>
    <w:uiPriority w:val="0"/>
    <w:pPr>
      <w:numPr>
        <w:ilvl w:val="0"/>
        <w:numId w:val="9"/>
      </w:numPr>
    </w:pPr>
  </w:style>
  <w:style w:type="paragraph" w:styleId="88">
    <w:name w:val="List Number 2"/>
    <w:basedOn w:val="1"/>
    <w:uiPriority w:val="0"/>
    <w:pPr>
      <w:numPr>
        <w:ilvl w:val="0"/>
        <w:numId w:val="10"/>
      </w:numPr>
    </w:pPr>
  </w:style>
  <w:style w:type="paragraph" w:styleId="89">
    <w:name w:val="List"/>
    <w:basedOn w:val="1"/>
    <w:uiPriority w:val="0"/>
    <w:pPr>
      <w:ind w:left="360" w:hanging="360"/>
    </w:pPr>
  </w:style>
  <w:style w:type="paragraph" w:styleId="90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91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92">
    <w:name w:val="Body Text Indent 2"/>
    <w:basedOn w:val="1"/>
    <w:uiPriority w:val="0"/>
    <w:pPr>
      <w:spacing w:after="120" w:line="480" w:lineRule="auto"/>
      <w:ind w:left="360"/>
    </w:pPr>
  </w:style>
  <w:style w:type="paragraph" w:styleId="93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94">
    <w:name w:val="Signature"/>
    <w:basedOn w:val="1"/>
    <w:uiPriority w:val="0"/>
    <w:pPr>
      <w:ind w:left="4320"/>
    </w:pPr>
  </w:style>
  <w:style w:type="paragraph" w:styleId="95">
    <w:name w:val="Salutation"/>
    <w:basedOn w:val="1"/>
    <w:next w:val="1"/>
    <w:uiPriority w:val="0"/>
  </w:style>
  <w:style w:type="paragraph" w:styleId="96">
    <w:name w:val="List Continue 2"/>
    <w:basedOn w:val="1"/>
    <w:uiPriority w:val="0"/>
    <w:pPr>
      <w:spacing w:after="120"/>
      <w:ind w:left="720"/>
    </w:pPr>
  </w:style>
  <w:style w:type="paragraph" w:styleId="97">
    <w:name w:val="List Continue 3"/>
    <w:basedOn w:val="1"/>
    <w:uiPriority w:val="0"/>
    <w:pPr>
      <w:spacing w:after="120"/>
      <w:ind w:left="1080"/>
    </w:pPr>
  </w:style>
  <w:style w:type="paragraph" w:styleId="98">
    <w:name w:val="List Continue 4"/>
    <w:basedOn w:val="1"/>
    <w:uiPriority w:val="0"/>
    <w:pPr>
      <w:spacing w:after="120"/>
      <w:ind w:left="1440"/>
    </w:pPr>
  </w:style>
  <w:style w:type="paragraph" w:styleId="99">
    <w:name w:val="List Continue 5"/>
    <w:basedOn w:val="1"/>
    <w:uiPriority w:val="0"/>
    <w:pPr>
      <w:spacing w:after="120"/>
      <w:ind w:left="1800"/>
    </w:pPr>
  </w:style>
  <w:style w:type="paragraph" w:styleId="100">
    <w:name w:val="List 2"/>
    <w:basedOn w:val="1"/>
    <w:uiPriority w:val="0"/>
    <w:pPr>
      <w:ind w:left="720" w:hanging="360"/>
    </w:pPr>
  </w:style>
  <w:style w:type="paragraph" w:styleId="101">
    <w:name w:val="List 3"/>
    <w:basedOn w:val="1"/>
    <w:uiPriority w:val="0"/>
    <w:pPr>
      <w:ind w:left="1080" w:hanging="360"/>
    </w:pPr>
  </w:style>
  <w:style w:type="paragraph" w:styleId="102">
    <w:name w:val="List 4"/>
    <w:basedOn w:val="1"/>
    <w:uiPriority w:val="0"/>
    <w:pPr>
      <w:ind w:left="1440" w:hanging="360"/>
    </w:pPr>
  </w:style>
  <w:style w:type="paragraph" w:styleId="103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04">
    <w:name w:val="Block Text"/>
    <w:basedOn w:val="1"/>
    <w:uiPriority w:val="0"/>
    <w:pPr>
      <w:spacing w:after="120"/>
      <w:ind w:left="1440" w:right="1440"/>
    </w:pPr>
  </w:style>
  <w:style w:type="paragraph" w:styleId="105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106">
    <w:name w:val="E-mail Signature"/>
    <w:basedOn w:val="1"/>
    <w:uiPriority w:val="0"/>
  </w:style>
  <w:style w:type="table" w:styleId="107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9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1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3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9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0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2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4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9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31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32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33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36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39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1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2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43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45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7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50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</TotalTime>
  <ScaleCrop>false</ScaleCrop>
  <LinksUpToDate>false</LinksUpToDate>
  <CharactersWithSpaces>0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2021-03-12T18:30:00Z</dcterms:created>
  <dc:creator>Дарья</dc:creator>
  <cp:lastModifiedBy>Дарья</cp:lastModifiedBy>
  <dcterms:modified xsi:type="dcterms:W3CDTF">2021-10-18T17:16:27Z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1049-11.2.0.10323</vt:lpwstr>
  </property>
  <property fmtid="{D5CDD505-2E9C-101B-9397-08002B2CF9AE}" pid="3" name="ICV">
    <vt:lpwstr>08A5A2BC21B144F7A8EC333DA030D05E</vt:lpwstr>
  </property>
</Properties>
</file>